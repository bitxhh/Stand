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7B45C">
      <w:pPr>
        <w:pStyle w:val="2"/>
      </w:pPr>
      <w:r>
        <w:t>Stand Project — Full Technical Documentation (EN)</w:t>
      </w:r>
    </w:p>
    <w:p w14:paraId="38FB8E3C">
      <w:pPr>
        <w:pStyle w:val="3"/>
      </w:pPr>
      <w:r>
        <w:t>1. Introduction</w:t>
      </w:r>
    </w:p>
    <w:p w14:paraId="5D6F220A">
      <w:r>
        <w:t>Stand is a Qt-based application for managing LimeSDR USB devices. This document contains a full technical description of the architecture, logic, components, data flow and API.</w:t>
      </w:r>
      <w:r>
        <w:br w:type="textWrapping"/>
      </w:r>
      <w:r>
        <w:br w:type="textWrapping"/>
      </w:r>
    </w:p>
    <w:p w14:paraId="0346B825">
      <w:pPr>
        <w:pStyle w:val="3"/>
      </w:pPr>
      <w:r>
        <w:t xml:space="preserve">2. System Architecture </w:t>
      </w:r>
    </w:p>
    <w:p w14:paraId="61F36491">
      <w:r>
        <w:t>The architecture consists of:</w:t>
      </w:r>
      <w:r>
        <w:br w:type="textWrapping"/>
      </w:r>
      <w:r>
        <w:t>• GUI Layer (Qt Widgets)</w:t>
      </w:r>
      <w:r>
        <w:br w:type="textWrapping"/>
      </w:r>
      <w:r>
        <w:t>• Backend (LimeCore: Device, LimeManager)</w:t>
      </w:r>
      <w:r>
        <w:br w:type="textWrapping"/>
      </w:r>
      <w:r>
        <w:t>• Hardware Layer (LimeSuite C API)</w:t>
      </w:r>
      <w:r>
        <w:br w:type="textWrapping"/>
      </w:r>
      <w:r>
        <w:br w:type="textWrapping"/>
      </w:r>
      <w:r>
        <w:t>The GUI communicates only with LimeManager and Device, never directly with hardware.</w:t>
      </w:r>
      <w:r>
        <w:br w:type="textWrapping"/>
      </w:r>
    </w:p>
    <w:p w14:paraId="0120069E">
      <w:pPr>
        <w:pStyle w:val="3"/>
      </w:pPr>
      <w:r>
        <w:t>3. UML Overview / 3. UML-обзор</w:t>
      </w:r>
    </w:p>
    <w:p w14:paraId="0A23F3A3">
      <w:r>
        <w:t>High-level UML:</w:t>
      </w:r>
      <w:r>
        <w:br w:type="textWrapping"/>
      </w:r>
      <w:r>
        <w:t>+-----------------------+</w:t>
      </w:r>
      <w:r>
        <w:br w:type="textWrapping"/>
      </w:r>
      <w:r>
        <w:t>|   DeviceSelection     |</w:t>
      </w:r>
      <w:r>
        <w:br w:type="textWrapping"/>
      </w:r>
      <w:r>
        <w:t>+-----------------------+</w:t>
      </w:r>
      <w:r>
        <w:br w:type="textWrapping"/>
      </w:r>
      <w:r>
        <w:t xml:space="preserve">            |</w:t>
      </w:r>
      <w:r>
        <w:br w:type="textWrapping"/>
      </w:r>
      <w:r>
        <w:t xml:space="preserve">            v</w:t>
      </w:r>
      <w:r>
        <w:br w:type="textWrapping"/>
      </w:r>
      <w:r>
        <w:t>+-----------------------+</w:t>
      </w:r>
      <w:r>
        <w:br w:type="textWrapping"/>
      </w:r>
      <w:r>
        <w:t>|     LimeManager       |</w:t>
      </w:r>
      <w:r>
        <w:br w:type="textWrapping"/>
      </w:r>
      <w:r>
        <w:t>+-----------------------+</w:t>
      </w:r>
      <w:r>
        <w:br w:type="textWrapping"/>
      </w:r>
      <w:r>
        <w:t xml:space="preserve">            |</w:t>
      </w:r>
      <w:r>
        <w:br w:type="textWrapping"/>
      </w:r>
      <w:r>
        <w:t xml:space="preserve">            v</w:t>
      </w:r>
      <w:r>
        <w:br w:type="textWrapping"/>
      </w:r>
      <w:r>
        <w:t>+-----------------------+</w:t>
      </w:r>
      <w:r>
        <w:br w:type="textWrapping"/>
      </w:r>
      <w:r>
        <w:t>|       Device          |</w:t>
      </w:r>
      <w:r>
        <w:br w:type="textWrapping"/>
      </w:r>
      <w:r>
        <w:t>+-----------------------+</w:t>
      </w:r>
      <w:r>
        <w:br w:type="textWrapping"/>
      </w:r>
      <w:r>
        <w:t xml:space="preserve">            |</w:t>
      </w:r>
      <w:r>
        <w:br w:type="textWrapping"/>
      </w:r>
      <w:r>
        <w:t xml:space="preserve">            v</w:t>
      </w:r>
      <w:r>
        <w:br w:type="textWrapping"/>
      </w:r>
      <w:r>
        <w:t>+-----------------------+</w:t>
      </w:r>
      <w:r>
        <w:br w:type="textWrapping"/>
      </w:r>
      <w:r>
        <w:t>|    LimeSuite API      |</w:t>
      </w:r>
      <w:r>
        <w:br w:type="textWrapping"/>
      </w:r>
      <w:r>
        <w:t>+-----------------------+</w:t>
      </w:r>
      <w:r>
        <w:br w:type="textWrapping"/>
      </w:r>
    </w:p>
    <w:p w14:paraId="2B7E089C">
      <w:pPr>
        <w:pStyle w:val="3"/>
      </w:pPr>
      <w:r>
        <w:t xml:space="preserve">4. Backend Component: LimeManager </w:t>
      </w:r>
    </w:p>
    <w:p w14:paraId="4A9F2077">
      <w:r>
        <w:t>Responsible for device discovery (LMS_GetDeviceList), maintaining thread-safe list of devices, removing disconnected ones, and adding newly detected receivers.</w:t>
      </w:r>
      <w:r>
        <w:br w:type="textWrapping"/>
      </w:r>
    </w:p>
    <w:p w14:paraId="7203159A">
      <w:pPr>
        <w:pStyle w:val="3"/>
      </w:pPr>
      <w:r>
        <w:t xml:space="preserve">4.2 Backend Component: Device </w:t>
      </w:r>
    </w:p>
    <w:p w14:paraId="03310123">
      <w:r>
        <w:t>Device wraps lms_device_t* with RAII, provides initialization, calibration, sample rate control, channel selection and filter path configuration.</w:t>
      </w:r>
      <w:r>
        <w:br w:type="textWrapping"/>
      </w:r>
    </w:p>
    <w:p w14:paraId="50B56B0E">
      <w:pPr>
        <w:pStyle w:val="3"/>
      </w:pPr>
      <w:r>
        <w:t>5. Full API Documentation</w:t>
      </w:r>
    </w:p>
    <w:p w14:paraId="7B51DA4A">
      <w:pPr>
        <w:pStyle w:val="4"/>
      </w:pPr>
      <w:r>
        <w:t>Device::init_device</w:t>
      </w:r>
    </w:p>
    <w:p w14:paraId="346E6C25">
      <w:r>
        <w:t>Initializes hardware.</w:t>
      </w:r>
    </w:p>
    <w:p w14:paraId="4B90F647">
      <w:pPr>
        <w:pStyle w:val="4"/>
      </w:pPr>
      <w:r>
        <w:t>Device::calibrate</w:t>
      </w:r>
    </w:p>
    <w:p w14:paraId="4AB0649B">
      <w:r>
        <w:t>Calibrates RX and TX paths.</w:t>
      </w:r>
    </w:p>
    <w:p w14:paraId="55D06560">
      <w:pPr>
        <w:pStyle w:val="4"/>
      </w:pPr>
      <w:r>
        <w:t>Device::set_sample_rate</w:t>
      </w:r>
    </w:p>
    <w:p w14:paraId="6166C882">
      <w:r>
        <w:t>Sets LMS sample rate.</w:t>
      </w:r>
    </w:p>
    <w:p w14:paraId="5611B08C">
      <w:pPr>
        <w:pStyle w:val="4"/>
      </w:pPr>
      <w:r>
        <w:t>Device::set_channels</w:t>
      </w:r>
    </w:p>
    <w:p w14:paraId="0438584A">
      <w:r>
        <w:t>Selects RX/TX channels.</w:t>
      </w:r>
    </w:p>
    <w:p w14:paraId="1EF48E92">
      <w:pPr>
        <w:pStyle w:val="4"/>
      </w:pPr>
      <w:r>
        <w:t>Device::set_paths</w:t>
      </w:r>
    </w:p>
    <w:p w14:paraId="249AA8EA">
      <w:r>
        <w:t>Configures RF filter path.</w:t>
      </w:r>
    </w:p>
    <w:p w14:paraId="64976C2B">
      <w:pPr>
        <w:pStyle w:val="4"/>
      </w:pPr>
      <w:r>
        <w:t>LimeManager::refresh_devices</w:t>
      </w:r>
    </w:p>
    <w:p w14:paraId="7652C38C">
      <w:r>
        <w:t>Scans hardware, updates list.</w:t>
      </w:r>
    </w:p>
    <w:p w14:paraId="362AD86E">
      <w:pPr>
        <w:pStyle w:val="3"/>
      </w:pPr>
      <w:r>
        <w:t>6. GUI Layer</w:t>
      </w:r>
    </w:p>
    <w:p w14:paraId="5DF78CD1">
      <w:r>
        <w:t>Two main windows:</w:t>
      </w:r>
      <w:r>
        <w:br w:type="textWrapping"/>
      </w:r>
      <w:r>
        <w:t>• DeviceSelectionWindow — device list with periodic refresh</w:t>
      </w:r>
      <w:r>
        <w:br w:type="textWrapping"/>
      </w:r>
      <w:r>
        <w:t>• DeviceDetailWindow — device configuration panel</w:t>
      </w:r>
      <w:r>
        <w:br w:type="textWrapping"/>
      </w:r>
      <w:r>
        <w:br w:type="textWrapping"/>
      </w:r>
      <w:r>
        <w:t>QtConcurrent ensures non-blocking UI.</w:t>
      </w:r>
      <w:r>
        <w:br w:type="textWrapping"/>
      </w:r>
      <w:r>
        <w:br w:type="textWrapping"/>
      </w:r>
    </w:p>
    <w:p w14:paraId="456CC13C">
      <w:pPr>
        <w:pStyle w:val="3"/>
      </w:pPr>
      <w:r>
        <w:t>7. Troubleshooting</w:t>
      </w:r>
    </w:p>
    <w:p w14:paraId="4D559DDF">
      <w:r>
        <w:t>Common problems:</w:t>
      </w:r>
      <w:r>
        <w:br w:type="textWrapping"/>
      </w:r>
      <w:r>
        <w:t>• Device not initialized</w:t>
      </w:r>
      <w:r>
        <w:br w:type="textWrapping"/>
      </w:r>
      <w:r>
        <w:t>• Calibration failure</w:t>
      </w:r>
      <w:r>
        <w:br w:type="textWrapping"/>
      </w:r>
      <w:r>
        <w:t>• Device disconnected</w:t>
      </w:r>
      <w:r>
        <w:br w:type="textWrapping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C5662"/>
    <w:rsid w:val="779F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Илья Чернов</cp:lastModifiedBy>
  <dcterms:modified xsi:type="dcterms:W3CDTF">2025-12-11T03:41:05Z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CB09F78E27FD4D95B18C5950B5EB04BB_12</vt:lpwstr>
  </property>
</Properties>
</file>